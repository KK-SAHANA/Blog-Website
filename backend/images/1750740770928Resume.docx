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CD1B0">
      <w:pPr>
        <w:pStyle w:val="36"/>
      </w:pPr>
      <w:r>
        <w:t>Sahana K Katenahalli</w:t>
      </w:r>
    </w:p>
    <w:p w14:paraId="52AA07B8">
      <w:pPr>
        <w:spacing w:after="120" w:line="276" w:lineRule="auto"/>
      </w:pPr>
      <w:r>
        <w:t xml:space="preserve"> PES University, Electronic City Campus, Bangalore</w:t>
      </w:r>
    </w:p>
    <w:p w14:paraId="0C5B5CF2">
      <w:pPr>
        <w:spacing w:after="120" w:line="276" w:lineRule="auto"/>
        <w:rPr>
          <w:rFonts w:hint="default"/>
          <w:lang w:val="en-US"/>
        </w:rPr>
      </w:pPr>
      <w:r>
        <w:t>+91-</w:t>
      </w:r>
      <w:r>
        <w:rPr>
          <w:rFonts w:hint="default"/>
          <w:lang w:val="en-US"/>
        </w:rPr>
        <w:t>8867072839</w:t>
      </w:r>
      <w:r>
        <w:t xml:space="preserve"> | s</w:t>
      </w:r>
      <w:r>
        <w:rPr>
          <w:rFonts w:hint="default"/>
          <w:lang w:val="en-US"/>
        </w:rPr>
        <w:t>kkatenahalli2119@gmail.com</w:t>
      </w:r>
    </w:p>
    <w:p w14:paraId="4A79E583">
      <w:pPr>
        <w:pStyle w:val="2"/>
        <w:jc w:val="left"/>
      </w:pPr>
      <w:r>
        <w:t>Career Objective</w:t>
      </w:r>
    </w:p>
    <w:p w14:paraId="6B8BA118">
      <w:pPr>
        <w:spacing w:after="120" w:line="276" w:lineRule="auto"/>
      </w:pPr>
      <w:r>
        <w:t>Motivated and socially conscious engineering student with a strong academic background and hands-on project experience in building solutions for rural communities. Passionate about leveraging basic software development knowledge to solve real-life problems in underrepresented areas. Seeking an internship opportunity where I can contribute to impactful projects while continuing to learn and grow in the field of technology.</w:t>
      </w:r>
    </w:p>
    <w:p w14:paraId="2CB55451">
      <w:pPr>
        <w:pStyle w:val="2"/>
        <w:jc w:val="left"/>
      </w:pPr>
      <w:r>
        <w:t>Education</w:t>
      </w:r>
    </w:p>
    <w:p w14:paraId="4BCFADE7">
      <w:pPr>
        <w:spacing w:after="120" w:line="276" w:lineRule="auto"/>
      </w:pPr>
      <w:r>
        <w:t>B.Tech – PES University, Electronic City Campus, Bangalore</w:t>
      </w:r>
    </w:p>
    <w:p w14:paraId="016040F1">
      <w:pPr>
        <w:spacing w:after="120" w:line="276" w:lineRule="auto"/>
      </w:pPr>
      <w:r>
        <w:rPr>
          <w:rFonts w:hint="default"/>
          <w:lang w:val="en-US"/>
        </w:rPr>
        <w:t xml:space="preserve">Computer Science and </w:t>
      </w:r>
      <w:r>
        <w:t xml:space="preserve"> Engineering | 2022–2026 </w:t>
      </w:r>
    </w:p>
    <w:p w14:paraId="39D3C69D">
      <w:pPr>
        <w:spacing w:after="120" w:line="276" w:lineRule="auto"/>
      </w:pPr>
      <w:r>
        <w:rPr>
          <w:rFonts w:hint="default"/>
          <w:lang w:val="en-US"/>
        </w:rPr>
        <w:t xml:space="preserve">PU College - </w:t>
      </w:r>
      <w:r>
        <w:t>Creative College, Karakal</w:t>
      </w:r>
    </w:p>
    <w:p w14:paraId="4E50929A">
      <w:pPr>
        <w:spacing w:after="120" w:line="276" w:lineRule="auto"/>
      </w:pPr>
      <w:r>
        <w:t>12th Grade | Percentage: 98.02%</w:t>
      </w:r>
    </w:p>
    <w:p w14:paraId="36AF85B2">
      <w:pPr>
        <w:spacing w:after="120" w:line="276" w:lineRule="auto"/>
      </w:pPr>
      <w:r>
        <w:t>St. Mary's School, Buradikatti</w:t>
      </w:r>
    </w:p>
    <w:p w14:paraId="0B20346A">
      <w:pPr>
        <w:spacing w:after="120" w:line="276" w:lineRule="auto"/>
      </w:pPr>
      <w:r>
        <w:t>10th Grade | Percentage: 96.06%</w:t>
      </w:r>
    </w:p>
    <w:p w14:paraId="302599D6">
      <w:pPr>
        <w:pStyle w:val="2"/>
        <w:jc w:val="left"/>
      </w:pPr>
      <w:r>
        <w:t>Key Projects</w:t>
      </w:r>
    </w:p>
    <w:p w14:paraId="5952A779">
      <w:pPr>
        <w:spacing w:after="120" w:line="276" w:lineRule="auto"/>
      </w:pPr>
      <w:r>
        <w:rPr>
          <w:b/>
        </w:rPr>
        <w:t>AgriGig – Rural Job Matching Platform</w:t>
      </w:r>
    </w:p>
    <w:p w14:paraId="2E407F41">
      <w:pPr>
        <w:spacing w:after="120" w:line="276" w:lineRule="auto"/>
      </w:pPr>
      <w:r>
        <w:t>A CIE Project inspired by the Uber model</w:t>
      </w:r>
    </w:p>
    <w:p w14:paraId="011ED2A5">
      <w:pPr>
        <w:spacing w:after="120" w:line="276" w:lineRule="auto"/>
      </w:pPr>
      <w:r>
        <w:t>- Developed a prototype software that connects daily wage workers with landowners seeking temporary agricultural labor</w:t>
      </w:r>
    </w:p>
    <w:p w14:paraId="25A96401">
      <w:pPr>
        <w:spacing w:after="120" w:line="276" w:lineRule="auto"/>
      </w:pPr>
      <w:r>
        <w:t>- Focused on rural job access and communication simplification</w:t>
      </w:r>
    </w:p>
    <w:p w14:paraId="25CB9465">
      <w:pPr>
        <w:spacing w:after="120" w:line="276" w:lineRule="auto"/>
      </w:pPr>
      <w:r>
        <w:t>- Promotes economic empowerment and community trust</w:t>
      </w:r>
    </w:p>
    <w:p w14:paraId="7A711A75">
      <w:pPr>
        <w:spacing w:after="120" w:line="276" w:lineRule="auto"/>
      </w:pPr>
      <w:r>
        <w:t>- Tools: Design thinking, UI prototyping, basic application logic</w:t>
      </w:r>
    </w:p>
    <w:p w14:paraId="6D0CFC4B">
      <w:pPr>
        <w:spacing w:after="120" w:line="276" w:lineRule="auto"/>
      </w:pPr>
      <w:r>
        <w:rPr>
          <w:b/>
        </w:rPr>
        <w:t>Real Estate Management System</w:t>
      </w:r>
    </w:p>
    <w:p w14:paraId="0CCD80EB">
      <w:pPr>
        <w:spacing w:after="120" w:line="276" w:lineRule="auto"/>
      </w:pPr>
      <w:r>
        <w:t>OOAD Mini Project</w:t>
      </w:r>
    </w:p>
    <w:p w14:paraId="14EC9018">
      <w:pPr>
        <w:spacing w:after="120" w:line="276" w:lineRule="auto"/>
      </w:pPr>
      <w:r>
        <w:t>- Designed a system to manage property listings, agents, and buyers</w:t>
      </w:r>
    </w:p>
    <w:p w14:paraId="6170AD3B">
      <w:pPr>
        <w:spacing w:after="120" w:line="276" w:lineRule="auto"/>
      </w:pPr>
      <w:r>
        <w:t>- Demonstrated understanding of object-oriented concepts and system modeling</w:t>
      </w:r>
    </w:p>
    <w:p w14:paraId="1EB60981">
      <w:pPr>
        <w:spacing w:after="120" w:line="276" w:lineRule="auto"/>
      </w:pPr>
      <w:r>
        <w:t>- Tools: UML, Java concepts , interface mock-ups</w:t>
      </w:r>
    </w:p>
    <w:p w14:paraId="064091A7">
      <w:pPr>
        <w:spacing w:after="120" w:line="276" w:lineRule="auto"/>
      </w:pPr>
    </w:p>
    <w:p w14:paraId="6FFF1FA4">
      <w:pPr>
        <w:spacing w:after="120" w:line="276" w:lineRule="auto"/>
      </w:pPr>
      <w:r>
        <w:rPr>
          <w:b/>
        </w:rPr>
        <w:t>Tic Tac Toe Game</w:t>
      </w:r>
    </w:p>
    <w:p w14:paraId="4CA305E2">
      <w:pPr>
        <w:spacing w:after="120" w:line="276" w:lineRule="auto"/>
      </w:pPr>
      <w:r>
        <w:t>- Built a fully functional browser game using HTML, CSS, JavaScript</w:t>
      </w:r>
    </w:p>
    <w:p w14:paraId="7CAADCB3">
      <w:pPr>
        <w:spacing w:after="120" w:line="276" w:lineRule="auto"/>
      </w:pPr>
      <w:r>
        <w:t>- Implemented win-detection logic, player turn logic, and responsive design</w:t>
      </w:r>
    </w:p>
    <w:p w14:paraId="2445E761">
      <w:pPr>
        <w:spacing w:after="120" w:line="276" w:lineRule="auto"/>
      </w:pPr>
      <w:r>
        <w:t>- Strengthened front-end development fundamentals</w:t>
      </w:r>
    </w:p>
    <w:p w14:paraId="19F02953">
      <w:pPr>
        <w:spacing w:after="120" w:line="276" w:lineRule="auto"/>
      </w:pPr>
      <w:r>
        <w:rPr>
          <w:b/>
        </w:rPr>
        <w:t>AgroCulture Platform</w:t>
      </w:r>
    </w:p>
    <w:p w14:paraId="449824EE">
      <w:pPr>
        <w:spacing w:after="120" w:line="276" w:lineRule="auto"/>
      </w:pPr>
      <w:r>
        <w:t>DBMS Mini Project (PHP &amp; MySQL)</w:t>
      </w:r>
    </w:p>
    <w:p w14:paraId="588FA79A">
      <w:pPr>
        <w:spacing w:after="120" w:line="276" w:lineRule="auto"/>
      </w:pPr>
      <w:r>
        <w:t>- Created a web-based system for buying/selling vegetables and fruits</w:t>
      </w:r>
    </w:p>
    <w:p w14:paraId="1CD22E9A">
      <w:pPr>
        <w:spacing w:after="120" w:line="276" w:lineRule="auto"/>
      </w:pPr>
      <w:r>
        <w:t>- Managed seller and buyer dashboards, order tracking, and product listings</w:t>
      </w:r>
    </w:p>
    <w:p w14:paraId="15F83896">
      <w:pPr>
        <w:spacing w:after="120" w:line="276" w:lineRule="auto"/>
      </w:pPr>
      <w:r>
        <w:t>- Tools: PHP, MySQL, HTML/CSS</w:t>
      </w:r>
    </w:p>
    <w:p w14:paraId="5ABEC5F2">
      <w:pPr>
        <w:pStyle w:val="2"/>
        <w:jc w:val="left"/>
      </w:pPr>
      <w:r>
        <w:t>Technical Skills</w:t>
      </w:r>
    </w:p>
    <w:p w14:paraId="56814560">
      <w:pPr>
        <w:spacing w:after="120" w:line="276" w:lineRule="auto"/>
      </w:pPr>
      <w:r>
        <w:t>- Web Basics: HTML, CSS, JavaScript</w:t>
      </w:r>
    </w:p>
    <w:p w14:paraId="6D818496">
      <w:pPr>
        <w:spacing w:after="120" w:line="276" w:lineRule="auto"/>
      </w:pPr>
      <w:r>
        <w:t>- Database: MySQL</w:t>
      </w:r>
    </w:p>
    <w:p w14:paraId="639E40BD">
      <w:pPr>
        <w:spacing w:after="120" w:line="276" w:lineRule="auto"/>
      </w:pPr>
      <w:r>
        <w:t>- Back-End Basics: PHP</w:t>
      </w:r>
    </w:p>
    <w:p w14:paraId="7A4AC182">
      <w:pPr>
        <w:spacing w:after="120" w:line="276" w:lineRule="auto"/>
      </w:pPr>
      <w:r>
        <w:t>- Tools Used in Projects: UI Prototyping, UML, ER Diagrams</w:t>
      </w:r>
    </w:p>
    <w:p w14:paraId="683E0EC4">
      <w:pPr>
        <w:spacing w:after="120" w:line="276" w:lineRule="auto"/>
      </w:pPr>
      <w:r>
        <w:t>- Soft Skills: Problem-solving, Team collaboration, Design Thinking, Presentation</w:t>
      </w:r>
    </w:p>
    <w:p w14:paraId="31543992">
      <w:pPr>
        <w:pStyle w:val="2"/>
        <w:jc w:val="left"/>
      </w:pPr>
      <w:r>
        <w:t>Languages</w:t>
      </w:r>
    </w:p>
    <w:p w14:paraId="58558635">
      <w:pPr>
        <w:spacing w:after="120" w:line="276" w:lineRule="auto"/>
      </w:pPr>
      <w:r>
        <w:t>- English</w:t>
      </w:r>
    </w:p>
    <w:p w14:paraId="32AB2149">
      <w:pPr>
        <w:spacing w:after="120" w:line="276" w:lineRule="auto"/>
      </w:pPr>
      <w:r>
        <w:t>- Kannada</w:t>
      </w:r>
    </w:p>
    <w:p w14:paraId="45B1886B">
      <w:pPr>
        <w:spacing w:after="120" w:line="276" w:lineRule="auto"/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Telugu</w:t>
      </w:r>
      <w:bookmarkStart w:id="0" w:name="_GoBack"/>
      <w:bookmarkEnd w:id="0"/>
    </w:p>
    <w:p w14:paraId="4CA9E917">
      <w:pPr>
        <w:pStyle w:val="2"/>
        <w:jc w:val="left"/>
      </w:pPr>
      <w:r>
        <w:t>Strengths</w:t>
      </w:r>
    </w:p>
    <w:p w14:paraId="23BD2A35">
      <w:pPr>
        <w:spacing w:after="120" w:line="276" w:lineRule="auto"/>
      </w:pPr>
      <w:r>
        <w:t>- Strong academic foundation</w:t>
      </w:r>
    </w:p>
    <w:p w14:paraId="5973BBBA">
      <w:pPr>
        <w:spacing w:after="120" w:line="276" w:lineRule="auto"/>
      </w:pPr>
      <w:r>
        <w:t>- Ability to relate to rural community challenges</w:t>
      </w:r>
    </w:p>
    <w:p w14:paraId="3E840458">
      <w:pPr>
        <w:spacing w:after="120" w:line="276" w:lineRule="auto"/>
      </w:pPr>
      <w:r>
        <w:t>- Fast learner with practical exposure to real-world project building</w:t>
      </w:r>
    </w:p>
    <w:p w14:paraId="3B2B16B0">
      <w:pPr>
        <w:spacing w:after="120" w:line="276" w:lineRule="auto"/>
      </w:pPr>
      <w:r>
        <w:t>- Enthusiastic about contributing to socially impactful tech solutions</w:t>
      </w:r>
    </w:p>
    <w:sectPr>
      <w:pgSz w:w="12240" w:h="15840"/>
      <w:pgMar w:top="1080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CD2FF3"/>
    <w:rsid w:val="6F0F5E8B"/>
    <w:rsid w:val="72AE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2025-05-27T12:59:22Z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F1960D144E47425AA85546C92F8DD995_13</vt:lpwstr>
  </property>
</Properties>
</file>